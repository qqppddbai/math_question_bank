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30F39">
      <w:pPr>
        <w:jc w:val="center"/>
      </w:pPr>
      <w:r>
        <w:rPr>
          <w:rFonts w:ascii="黑体" w:hAnsi="黑体" w:eastAsia="黑体"/>
          <w:b/>
          <w:i w:val="0"/>
          <w:sz w:val="32"/>
        </w:rPr>
        <w:t>2026全国Ⅱ卷</w:t>
      </w:r>
    </w:p>
    <w:p w14:paraId="264E2775">
      <w:pPr>
        <w:jc w:val="center"/>
      </w:pPr>
      <w:r>
        <w:rPr>
          <w:rFonts w:ascii="宋体" w:hAnsi="宋体" w:eastAsia="宋体"/>
          <w:b w:val="0"/>
          <w:i w:val="0"/>
          <w:sz w:val="22"/>
        </w:rPr>
        <w:t>考试时间：120 分钟　满分：150 分</w:t>
      </w:r>
    </w:p>
    <w:p w14:paraId="261299F5">
      <w:pPr>
        <w:jc w:val="center"/>
      </w:pPr>
      <w:r>
        <w:rPr>
          <w:rFonts w:ascii="宋体" w:hAnsi="宋体" w:eastAsia="宋体"/>
          <w:b w:val="0"/>
          <w:i w:val="0"/>
          <w:sz w:val="22"/>
        </w:rPr>
        <w:t>姓名：__________　学校：__________　得分：__________</w:t>
      </w:r>
    </w:p>
    <w:p w14:paraId="6A1B8235">
      <w:r>
        <w:rPr>
          <w:rFonts w:ascii="黑体" w:hAnsi="黑体" w:eastAsia="黑体"/>
          <w:b/>
          <w:i w:val="0"/>
          <w:sz w:val="26"/>
        </w:rPr>
        <w:t>一、单选题</w:t>
      </w:r>
      <w:r>
        <w:rPr>
          <w:rFonts w:ascii="楷体" w:hAnsi="楷体" w:eastAsia="楷体"/>
          <w:b w:val="0"/>
          <w:i/>
          <w:sz w:val="20"/>
        </w:rPr>
        <w:t>（共 8 题，每题 5 分，共 40 分）</w:t>
      </w:r>
    </w:p>
    <w:p w14:paraId="6F6B865E">
      <w:r>
        <w:rPr>
          <w:rFonts w:ascii="宋体" w:hAnsi="宋体" w:eastAsia="宋体"/>
          <w:b/>
          <w:i w:val="0"/>
          <w:sz w:val="21"/>
        </w:rPr>
        <w:t>1.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(1−3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=()</m:t>
            </m:r>
          </m:e>
        </m:box>
      </m:oMath>
    </w:p>
    <w:p w14:paraId="6712A540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−8+6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</w:p>
    <w:p w14:paraId="31349646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−8−6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</w:p>
    <w:p w14:paraId="263AC329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8+6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</w:p>
    <w:p w14:paraId="0BA740DD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8−6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</w:p>
    <w:p w14:paraId="3F42D045">
      <w:r>
        <w:rPr>
          <w:rFonts w:ascii="宋体" w:hAnsi="宋体" w:eastAsia="宋体"/>
          <w:b/>
          <w:i w:val="0"/>
          <w:sz w:val="21"/>
        </w:rPr>
        <w:t>2.</w:t>
      </w:r>
      <w:r>
        <w:rPr>
          <w:rFonts w:ascii="宋体" w:hAnsi="宋体" w:eastAsia="宋体"/>
          <w:b w:val="0"/>
          <w:i w:val="0"/>
          <w:sz w:val="21"/>
        </w:rPr>
        <w:t xml:space="preserve">（5 分） 已知向量 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=()</m:t>
            </m:r>
          </m:e>
        </m:box>
      </m:oMath>
    </w:p>
    <w:p w14:paraId="141BF7D2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 w14:paraId="113711B2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</w:p>
    <w:p w14:paraId="4C2CC6C4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 w14:paraId="61E0ED5B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</w:p>
    <w:p w14:paraId="6D56DC0F">
      <w:r>
        <w:rPr>
          <w:rFonts w:ascii="宋体" w:hAnsi="宋体" w:eastAsia="宋体"/>
          <w:b/>
          <w:i w:val="0"/>
          <w:sz w:val="21"/>
        </w:rPr>
        <w:t>3.</w:t>
      </w:r>
      <w:r>
        <w:rPr>
          <w:rFonts w:ascii="宋体" w:hAnsi="宋体" w:eastAsia="宋体"/>
          <w:b w:val="0"/>
          <w:i w:val="0"/>
          <w:sz w:val="21"/>
        </w:rPr>
        <w:t xml:space="preserve">（5 分） 已知集合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={0,1,3,6,9}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={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=()</m:t>
            </m:r>
          </m:e>
        </m:box>
      </m:oMath>
    </w:p>
    <w:p w14:paraId="125BA638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{0,1}</m:t>
            </m:r>
          </m:e>
        </m:box>
      </m:oMath>
    </w:p>
    <w:p w14:paraId="7F44CF2C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{3,6}</m:t>
            </m:r>
          </m:e>
        </m:box>
      </m:oMath>
    </w:p>
    <w:p w14:paraId="3534A53F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{0,1,9}</m:t>
            </m:r>
          </m:e>
        </m:box>
      </m:oMath>
    </w:p>
    <w:p w14:paraId="651007F1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{0,3,9}</m:t>
            </m:r>
          </m:e>
        </m:box>
      </m:oMath>
    </w:p>
    <w:p w14:paraId="436CEACF">
      <w:r>
        <w:rPr>
          <w:rFonts w:ascii="宋体" w:hAnsi="宋体" w:eastAsia="宋体"/>
          <w:b/>
          <w:i w:val="0"/>
          <w:sz w:val="21"/>
        </w:rPr>
        <w:t>4.</w:t>
      </w:r>
      <w:r>
        <w:rPr>
          <w:rFonts w:ascii="宋体" w:hAnsi="宋体" w:eastAsia="宋体"/>
          <w:b w:val="0"/>
          <w:i w:val="0"/>
          <w:sz w:val="21"/>
        </w:rPr>
        <w:t xml:space="preserve">（5 分） 已知双曲线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C:</m:t>
            </m:r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过点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和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,−3)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的渐近线方程为（ ）</w:t>
      </w:r>
    </w:p>
    <w:p w14:paraId="2E6A4F25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</w:p>
    <w:p w14:paraId="6E77F745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</w:p>
    <w:p w14:paraId="60DE9F38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</w:p>
    <w:p w14:paraId="7651AA15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</w:p>
    <w:p w14:paraId="341C8E02">
      <w:r>
        <w:rPr>
          <w:rFonts w:ascii="宋体" w:hAnsi="宋体" w:eastAsia="宋体"/>
          <w:b/>
          <w:i w:val="0"/>
          <w:sz w:val="21"/>
        </w:rPr>
        <w:t>5.</w:t>
      </w:r>
      <w:r>
        <w:rPr>
          <w:rFonts w:ascii="宋体" w:hAnsi="宋体" w:eastAsia="宋体"/>
          <w:b w:val="0"/>
          <w:i w:val="0"/>
          <w:sz w:val="21"/>
        </w:rPr>
        <w:t xml:space="preserve">（5 分） 棱台上下底面均为有一个内角为 </w:t>
      </w:r>
      <m:oMath>
        <m:box>
          <m:boxPr/>
          <m:e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的菱形，上、下底边长分别为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和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，该棱台的高为 </w:t>
      </w:r>
      <m:oMath>
        <m:box>
          <m:boxPr/>
          <m:e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，则该棱台的体积为（ ）</w:t>
      </w:r>
    </w:p>
    <w:p w14:paraId="26E072CD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19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box>
              </m:den>
            </m:f>
          </m:e>
        </m:box>
      </m:oMath>
    </w:p>
    <w:p w14:paraId="31389AA6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19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</m:e>
        </m:box>
      </m:oMath>
    </w:p>
    <w:p w14:paraId="44D9033B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19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</w:p>
    <w:p w14:paraId="4CE57153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19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 w14:paraId="50C33308">
      <w:r>
        <w:rPr>
          <w:rFonts w:ascii="宋体" w:hAnsi="宋体" w:eastAsia="宋体"/>
          <w:b/>
          <w:i w:val="0"/>
          <w:sz w:val="21"/>
        </w:rPr>
        <w:t>6.</w:t>
      </w:r>
      <w:r>
        <w:rPr>
          <w:rFonts w:ascii="宋体" w:hAnsi="宋体" w:eastAsia="宋体"/>
          <w:b w:val="0"/>
          <w:i w:val="0"/>
          <w:sz w:val="21"/>
        </w:rPr>
        <w:t xml:space="preserve">（5 分） 甲、乙、丙、丁等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人分成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两技术组，要求每组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人，甲、乙必须在同组，丙、丁不能在同组，共有多少种分组方案（ ）</w:t>
      </w:r>
    </w:p>
    <w:p w14:paraId="6CE0651F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box>
      </m:oMath>
    </w:p>
    <w:p w14:paraId="57E9C1B0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box>
      </m:oMath>
    </w:p>
    <w:p w14:paraId="2EE0B731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16</m:t>
            </m:r>
          </m:e>
        </m:box>
      </m:oMath>
    </w:p>
    <w:p w14:paraId="453F6F44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24</m:t>
            </m:r>
          </m:e>
        </m:box>
      </m:oMath>
    </w:p>
    <w:p w14:paraId="1D6A01A2">
      <w:r>
        <w:rPr>
          <w:rFonts w:ascii="宋体" w:hAnsi="宋体" w:eastAsia="宋体"/>
          <w:b/>
          <w:i w:val="0"/>
          <w:sz w:val="21"/>
        </w:rPr>
        <w:t>7.</w:t>
      </w:r>
      <w:r>
        <w:rPr>
          <w:rFonts w:ascii="宋体" w:hAnsi="宋体" w:eastAsia="宋体"/>
          <w:b w:val="0"/>
          <w:i w:val="0"/>
          <w:sz w:val="21"/>
        </w:rPr>
        <w:t xml:space="preserve">（5 分） 已知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为第二象限角，且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3sin2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=8sin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1+sin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2−cos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=()</m:t>
            </m:r>
          </m:e>
        </m:box>
      </m:oMath>
    </w:p>
    <w:p w14:paraId="572D202A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</w:p>
    <w:p w14:paraId="107683C6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 w14:paraId="12B3ED31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 w14:paraId="4046D60F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15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8</m:t>
                    </m:r>
                  </m:e>
                </m:box>
              </m:den>
            </m:f>
          </m:e>
        </m:box>
      </m:oMath>
    </w:p>
    <w:p w14:paraId="06CB1B59">
      <w:r>
        <w:rPr>
          <w:rFonts w:ascii="宋体" w:hAnsi="宋体" w:eastAsia="宋体"/>
          <w:b/>
          <w:i w:val="0"/>
          <w:sz w:val="21"/>
        </w:rPr>
        <w:t>8.</w:t>
      </w:r>
      <w:r>
        <w:rPr>
          <w:rFonts w:ascii="宋体" w:hAnsi="宋体" w:eastAsia="宋体"/>
          <w:b w:val="0"/>
          <w:i w:val="0"/>
          <w:sz w:val="21"/>
        </w:rPr>
        <w:t xml:space="preserve">（5 分） 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为偶函数，且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∈[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,3]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 w14:paraId="25E253B7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=−2,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=−3</m:t>
            </m:r>
          </m:e>
        </m:box>
      </m:oMath>
    </w:p>
    <w:p w14:paraId="16D92179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=−2,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</w:p>
    <w:p w14:paraId="094A7508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=−4,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=−3</m:t>
            </m:r>
          </m:e>
        </m:box>
      </m:oMath>
    </w:p>
    <w:p w14:paraId="787A5E13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=−4,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</w:p>
    <w:p w14:paraId="0D8B76D3">
      <w:r>
        <w:rPr>
          <w:rFonts w:ascii="黑体" w:hAnsi="黑体" w:eastAsia="黑体"/>
          <w:b/>
          <w:i w:val="0"/>
          <w:sz w:val="26"/>
        </w:rPr>
        <w:t>二、多选题</w:t>
      </w:r>
      <w:r>
        <w:rPr>
          <w:rFonts w:ascii="楷体" w:hAnsi="楷体" w:eastAsia="楷体"/>
          <w:b w:val="0"/>
          <w:i/>
          <w:sz w:val="20"/>
        </w:rPr>
        <w:t>（共 3 题，每题 6 分，共 18 分）</w:t>
      </w:r>
    </w:p>
    <w:p w14:paraId="4CE933CB">
      <w:r>
        <w:rPr>
          <w:rFonts w:ascii="宋体" w:hAnsi="宋体" w:eastAsia="宋体"/>
          <w:b/>
          <w:i w:val="0"/>
          <w:sz w:val="21"/>
        </w:rPr>
        <w:t>9.</w:t>
      </w:r>
      <w:r>
        <w:rPr>
          <w:rFonts w:ascii="宋体" w:hAnsi="宋体" w:eastAsia="宋体"/>
          <w:b w:val="0"/>
          <w:i w:val="0"/>
          <w:sz w:val="21"/>
        </w:rPr>
        <w:t xml:space="preserve">（6 分） 已知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O: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A: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−8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 w14:paraId="69A9CABC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w:r>
        <w:rPr>
          <w:rFonts w:ascii="宋体" w:hAnsi="宋体" w:eastAsia="宋体"/>
          <w:b w:val="0"/>
          <w:i w:val="0"/>
          <w:sz w:val="21"/>
        </w:rPr>
        <w:t xml:space="preserve">圆心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(−3,−4)</m:t>
            </m:r>
          </m:e>
        </m:box>
      </m:oMath>
    </w:p>
    <w:p w14:paraId="0A9026F1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轴相切</w:t>
      </w:r>
    </w:p>
    <w:p w14:paraId="0FCD432D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=−11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相切</w:t>
      </w:r>
    </w:p>
    <w:p w14:paraId="0958A87C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相交，两交点所在直线方程为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+8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−2=0</m:t>
            </m:r>
          </m:e>
        </m:box>
      </m:oMath>
    </w:p>
    <w:p w14:paraId="7615C1DD">
      <w:r>
        <w:rPr>
          <w:rFonts w:ascii="宋体" w:hAnsi="宋体" w:eastAsia="宋体"/>
          <w:b/>
          <w:i w:val="0"/>
          <w:sz w:val="21"/>
        </w:rPr>
        <w:t>10.</w:t>
      </w:r>
      <w:r>
        <w:rPr>
          <w:rFonts w:ascii="宋体" w:hAnsi="宋体" w:eastAsia="宋体"/>
          <w:b w:val="0"/>
          <w:i w:val="0"/>
          <w:sz w:val="21"/>
        </w:rPr>
        <w:t xml:space="preserve">（6 分） 等比数列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公比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，记前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项和为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 w14:paraId="2AC915E3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 w14:paraId="06D1AE1F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</w:p>
    <w:p w14:paraId="1E8C8F59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</m:e>
        </m:box>
      </m:oMath>
    </w:p>
    <w:p w14:paraId="2C7C6BF8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nary>
              <m:naryPr>
                <m:chr m:val="∑"/>
                <m:limLoc m:val="undOvr"/>
              </m:naryPr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=1</m:t>
                    </m:r>
                  </m:e>
                </m:box>
              </m:sub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p>
              <m:e>
                <m:sSub>
                  <m:sSub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&gt;</m:t>
                </m:r>
                <m:f>
                  <m:fPr/>
                  <m:num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n</m:t>
                        </m:r>
                      </m:e>
                    </m:box>
                  </m:num>
                  <m:den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den>
                </m:f>
                <m:sSub>
                  <m:sSub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nary>
          </m:e>
        </m:box>
      </m:oMath>
    </w:p>
    <w:p w14:paraId="5CA0FF4A">
      <w:r>
        <w:rPr>
          <w:rFonts w:ascii="宋体" w:hAnsi="宋体" w:eastAsia="宋体"/>
          <w:b/>
          <w:i w:val="0"/>
          <w:sz w:val="21"/>
        </w:rPr>
        <w:t>11.</w:t>
      </w:r>
      <w:r>
        <w:rPr>
          <w:rFonts w:ascii="宋体" w:hAnsi="宋体" w:eastAsia="宋体"/>
          <w:b w:val="0"/>
          <w:i w:val="0"/>
          <w:sz w:val="21"/>
        </w:rPr>
        <w:t xml:space="preserve">（6 分） 已知抛物线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E: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=8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，斜率为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  <w:sz w:val="21"/>
                <w:szCs w:val="21"/>
              </w:rPr>
              <m:t>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过点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(−1,0)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为等边三角形，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=8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上。则（ ）</w:t>
      </w:r>
    </w:p>
    <w:p w14:paraId="7ACECC0D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w:r>
        <w:rPr>
          <w:rFonts w:ascii="宋体" w:hAnsi="宋体" w:eastAsia="宋体"/>
          <w:b w:val="0"/>
          <w:i w:val="0"/>
          <w:sz w:val="21"/>
        </w:rPr>
        <w:t xml:space="preserve">抛物线准线方程为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=−2</m:t>
            </m:r>
          </m:e>
        </m:box>
      </m:oMath>
    </w:p>
    <w:p w14:paraId="7496AF58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=8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无交点时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</w:p>
    <w:p w14:paraId="1DE54BB5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相交于唯一点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，则抛物线焦点在直线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</w:t>
      </w:r>
    </w:p>
    <w:p w14:paraId="5726B191"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面积最小值为 </w:t>
      </w:r>
      <m:oMath>
        <m:box>
          <m:boxPr/>
          <m:e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15</m:t>
                    </m:r>
                  </m:e>
                </m:box>
              </m:den>
            </m:f>
          </m:e>
        </m:box>
      </m:oMath>
    </w:p>
    <w:p w14:paraId="4EBB642A">
      <w:r>
        <w:rPr>
          <w:rFonts w:ascii="黑体" w:hAnsi="黑体" w:eastAsia="黑体"/>
          <w:b/>
          <w:i w:val="0"/>
          <w:sz w:val="26"/>
        </w:rPr>
        <w:t>三、填空题</w:t>
      </w:r>
      <w:r>
        <w:rPr>
          <w:rFonts w:ascii="楷体" w:hAnsi="楷体" w:eastAsia="楷体"/>
          <w:b w:val="0"/>
          <w:i/>
          <w:sz w:val="20"/>
        </w:rPr>
        <w:t>（共 3 题，每题 5 分，共 15 分）</w:t>
      </w:r>
    </w:p>
    <w:p w14:paraId="596845B4">
      <w:r>
        <w:rPr>
          <w:rFonts w:ascii="宋体" w:hAnsi="宋体" w:eastAsia="宋体"/>
          <w:b/>
          <w:i w:val="0"/>
          <w:sz w:val="21"/>
        </w:rPr>
        <w:t>12.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为等差数列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的前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项和，若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______。</w:t>
      </w:r>
    </w:p>
    <w:p w14:paraId="3437CC7E">
      <w:r>
        <w:rPr>
          <w:rFonts w:ascii="宋体" w:hAnsi="宋体" w:eastAsia="宋体"/>
          <w:b/>
          <w:i w:val="0"/>
          <w:sz w:val="21"/>
        </w:rPr>
        <w:t>13.</w:t>
      </w:r>
      <w:r>
        <w:rPr>
          <w:rFonts w:ascii="宋体" w:hAnsi="宋体" w:eastAsia="宋体"/>
          <w:b w:val="0"/>
          <w:i w:val="0"/>
          <w:sz w:val="21"/>
        </w:rPr>
        <w:t xml:space="preserve">（5 分） 函数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有两个零点，则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的取值范围为______。</w:t>
      </w:r>
    </w:p>
    <w:p w14:paraId="6D5DEE2C">
      <w:r>
        <w:rPr>
          <w:rFonts w:ascii="宋体" w:hAnsi="宋体" w:eastAsia="宋体"/>
          <w:b/>
          <w:i w:val="0"/>
          <w:sz w:val="21"/>
        </w:rPr>
        <w:t>14.</w:t>
      </w:r>
      <w:r>
        <w:rPr>
          <w:rFonts w:ascii="宋体" w:hAnsi="宋体" w:eastAsia="宋体"/>
          <w:b w:val="0"/>
          <w:i w:val="0"/>
          <w:sz w:val="21"/>
        </w:rPr>
        <w:t xml:space="preserve">（5 分） 球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的体积为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/>
              <w:rPr>
                <w:rFonts w:ascii="Cambria Math" w:hAnsi="Cambria Math" w:cs="Cambria Math"/>
                <w:sz w:val="21"/>
                <w:szCs w:val="21"/>
              </w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四点均在球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的球面上，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为等边三角形，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的面积为______。</w:t>
      </w:r>
    </w:p>
    <w:p w14:paraId="1D50074F">
      <w:r>
        <w:rPr>
          <w:rFonts w:ascii="黑体" w:hAnsi="黑体" w:eastAsia="黑体"/>
          <w:b/>
          <w:i w:val="0"/>
          <w:sz w:val="26"/>
        </w:rPr>
        <w:t>四、解答题</w:t>
      </w:r>
      <w:r>
        <w:rPr>
          <w:rFonts w:ascii="楷体" w:hAnsi="楷体" w:eastAsia="楷体"/>
          <w:b w:val="0"/>
          <w:i/>
          <w:sz w:val="20"/>
        </w:rPr>
        <w:t>（共 5 题，共 77 分）</w:t>
      </w:r>
    </w:p>
    <w:p w14:paraId="60C4D81E">
      <w:pPr>
        <w:rPr>
          <w:rFonts w:ascii="宋体" w:hAnsi="宋体" w:eastAsia="宋体"/>
          <w:b w:val="0"/>
          <w:i w:val="0"/>
          <w:sz w:val="21"/>
        </w:rPr>
      </w:pPr>
      <w:r>
        <w:rPr>
          <w:rFonts w:ascii="宋体" w:hAnsi="宋体" w:eastAsia="宋体"/>
          <w:b/>
          <w:i w:val="0"/>
          <w:sz w:val="21"/>
        </w:rPr>
        <w:t>15.</w:t>
      </w:r>
      <w:r>
        <w:rPr>
          <w:rFonts w:ascii="宋体" w:hAnsi="宋体" w:eastAsia="宋体"/>
          <w:b w:val="0"/>
          <w:i w:val="0"/>
          <w:sz w:val="21"/>
        </w:rPr>
        <w:t>（13 分） 某厂抽取一批电子元件检测，记录第一次出故障的时间（天），得到频率分布直方图如下。</w:t>
      </w:r>
    </w:p>
    <w:p w14:paraId="77F01AAE">
      <w:bookmarkStart w:id="0" w:name="_GoBack"/>
      <w:bookmarkEnd w:id="0"/>
      <w:r>
        <w:drawing>
          <wp:inline distT="0" distB="0" distL="114300" distR="114300">
            <wp:extent cx="3239770" cy="1205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(1) 求第一四分位数和中位数；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(2) 为首次故障时间小于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365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的概率估计值：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(i) 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(ii) 厂向某户出售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100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件电子元件，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为这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100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件产品首次出现故障于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365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天内的件数，则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X~B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(100,</m:t>
            </m:r>
            <m:limUpp>
              <m:limUp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^</m:t>
                </m:r>
              </m:lim>
            </m:limUp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 w14:paraId="42CF0AD4">
      <w:pPr>
        <w:jc w:val="center"/>
      </w:pPr>
    </w:p>
    <w:p w14:paraId="74662737">
      <w:r>
        <w:rPr>
          <w:rFonts w:ascii="宋体" w:hAnsi="宋体" w:eastAsia="宋体"/>
          <w:b/>
          <w:i w:val="0"/>
          <w:sz w:val="21"/>
        </w:rPr>
        <w:t>16.</w:t>
      </w:r>
      <w:r>
        <w:rPr>
          <w:rFonts w:ascii="宋体" w:hAnsi="宋体" w:eastAsia="宋体"/>
          <w:b w:val="0"/>
          <w:i w:val="0"/>
          <w:sz w:val="21"/>
        </w:rPr>
        <w:t xml:space="preserve">（15 分） 在三棱锥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BCD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AE⟂CE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AE⟂DE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CD⟂AD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(1) 证明：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CD⟂AB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(2) 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所成角的正弦值。</w:t>
      </w:r>
    </w:p>
    <w:p w14:paraId="4FCA60C5">
      <w:r>
        <w:rPr>
          <w:rFonts w:ascii="宋体" w:hAnsi="宋体" w:eastAsia="宋体"/>
          <w:b/>
          <w:i w:val="0"/>
          <w:sz w:val="21"/>
        </w:rPr>
        <w:t>17.</w:t>
      </w:r>
      <w:r>
        <w:rPr>
          <w:rFonts w:ascii="宋体" w:hAnsi="宋体" w:eastAsia="宋体"/>
          <w:b w:val="0"/>
          <w:i w:val="0"/>
          <w:sz w:val="21"/>
        </w:rPr>
        <w:t xml:space="preserve">（15 分）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中，已知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)+sin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(1) 证明：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为钝角三角形；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(2) 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面积为 </w:t>
      </w:r>
      <m:oMath>
        <m:box>
          <m:boxPr/>
          <m:e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周长。</w:t>
      </w:r>
    </w:p>
    <w:p w14:paraId="0A8B7A6E">
      <w:r>
        <w:rPr>
          <w:rFonts w:ascii="宋体" w:hAnsi="宋体" w:eastAsia="宋体"/>
          <w:b/>
          <w:i w:val="0"/>
          <w:sz w:val="21"/>
        </w:rPr>
        <w:t>18.</w:t>
      </w:r>
      <w:r>
        <w:rPr>
          <w:rFonts w:ascii="宋体" w:hAnsi="宋体" w:eastAsia="宋体"/>
          <w:b w:val="0"/>
          <w:i w:val="0"/>
          <w:sz w:val="21"/>
        </w:rPr>
        <w:t xml:space="preserve">（17 分） 已知椭圆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E:</m:t>
            </m:r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&gt;1)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，过焦点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垂直于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轴的弦长为 </w:t>
      </w:r>
      <m:oMath>
        <m:box>
          <m:boxPr/>
          <m:e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的离心率；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(2)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为坐标原点，给定点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,0)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上。过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作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轴的垂线交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轴于点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交于点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上运动时，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的轨迹为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(a) 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(b)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是否有中心点？当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为何值时，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有中心点？当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有中心点时，平移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的中心点，说明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为何形状。</w:t>
      </w:r>
    </w:p>
    <w:p w14:paraId="090FD34F">
      <w:r>
        <w:rPr>
          <w:rFonts w:ascii="宋体" w:hAnsi="宋体" w:eastAsia="宋体"/>
          <w:b/>
          <w:i w:val="0"/>
          <w:sz w:val="21"/>
        </w:rPr>
        <w:t>19.</w:t>
      </w:r>
      <w:r>
        <w:rPr>
          <w:rFonts w:ascii="宋体" w:hAnsi="宋体" w:eastAsia="宋体"/>
          <w:b w:val="0"/>
          <w:i w:val="0"/>
          <w:sz w:val="21"/>
        </w:rPr>
        <w:t xml:space="preserve">（17 分） 已知函数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，曲线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处的切线方程为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(2) 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的取值范围；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(3) 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的最小值。</w:t>
      </w:r>
    </w:p>
    <w:p w14:paraId="30197EE0">
      <w:r>
        <w:br w:type="page"/>
      </w:r>
    </w:p>
    <w:p w14:paraId="4C9EC081">
      <w:pPr>
        <w:jc w:val="center"/>
      </w:pPr>
      <w:r>
        <w:rPr>
          <w:rFonts w:ascii="黑体" w:hAnsi="黑体" w:eastAsia="黑体"/>
          <w:b/>
          <w:i w:val="0"/>
          <w:sz w:val="32"/>
        </w:rPr>
        <w:t>参考答案与解析</w:t>
      </w:r>
    </w:p>
    <w:p w14:paraId="2B95729A">
      <w:r>
        <w:rPr>
          <w:rFonts w:ascii="黑体" w:hAnsi="黑体" w:eastAsia="黑体"/>
          <w:b/>
          <w:i w:val="0"/>
          <w:sz w:val="26"/>
        </w:rPr>
        <w:t>一、单选题</w:t>
      </w:r>
    </w:p>
    <w:p w14:paraId="0ED83D41">
      <w:r>
        <w:rPr>
          <w:rFonts w:ascii="宋体" w:hAnsi="宋体" w:eastAsia="宋体"/>
          <w:b/>
          <w:i w:val="0"/>
          <w:sz w:val="21"/>
        </w:rPr>
        <w:t>1.</w:t>
      </w:r>
    </w:p>
    <w:p w14:paraId="496C18CB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 w14:paraId="1D1F4492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根据复数乘法运算，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(1−3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=1−6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+9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=1−6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−9=−8−6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故选 B。</w:t>
      </w:r>
    </w:p>
    <w:p w14:paraId="2FB4E0F7">
      <w:r>
        <w:rPr>
          <w:rFonts w:ascii="宋体" w:hAnsi="宋体" w:eastAsia="宋体"/>
          <w:b/>
          <w:i w:val="0"/>
          <w:sz w:val="21"/>
        </w:rPr>
        <w:t>2.</w:t>
      </w:r>
    </w:p>
    <w:p w14:paraId="25D74DF5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 w14:paraId="1D7743C2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将已知条件平方，得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两式相减得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=1−3=−2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C。</w:t>
      </w:r>
    </w:p>
    <w:p w14:paraId="5466C672">
      <w:r>
        <w:rPr>
          <w:rFonts w:ascii="宋体" w:hAnsi="宋体" w:eastAsia="宋体"/>
          <w:b/>
          <w:i w:val="0"/>
          <w:sz w:val="21"/>
        </w:rPr>
        <w:t>3.</w:t>
      </w:r>
    </w:p>
    <w:p w14:paraId="4325C897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</w:t>
      </w:r>
    </w:p>
    <w:p w14:paraId="541D1BAE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boxPr/>
          <m:e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，两边平方得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−1)=0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，因此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={0,1}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，从而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={0,1}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A。</w:t>
      </w:r>
    </w:p>
    <w:p w14:paraId="5255BA99">
      <w:r>
        <w:rPr>
          <w:rFonts w:ascii="宋体" w:hAnsi="宋体" w:eastAsia="宋体"/>
          <w:b/>
          <w:i w:val="0"/>
          <w:sz w:val="21"/>
        </w:rPr>
        <w:t>4.</w:t>
      </w:r>
    </w:p>
    <w:p w14:paraId="7F4F3620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 w14:paraId="35D4C559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由双曲线过点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。将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,−3)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代入方程，得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9</m:t>
                    </m:r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9</m:t>
                    </m:r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，双曲线的渐近线方程为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故选 B。</w:t>
      </w:r>
    </w:p>
    <w:p w14:paraId="3D3FF85E">
      <w:r>
        <w:rPr>
          <w:rFonts w:ascii="宋体" w:hAnsi="宋体" w:eastAsia="宋体"/>
          <w:b/>
          <w:i w:val="0"/>
          <w:sz w:val="21"/>
        </w:rPr>
        <w:t>5.</w:t>
      </w:r>
    </w:p>
    <w:p w14:paraId="48F43B27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 w14:paraId="4C490AFA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上底面面积为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，下底面面积为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9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，棱台体积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V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又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  <m:rad>
                          <m:radPr/>
                          <m:deg/>
                          <m:e>
                            <m:box>
                              <m:boxPr/>
                              <m:e>
                                <m:box>
                                  <m:boxPr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·</m:t>
                        </m:r>
                        <m:f>
                          <m:fPr/>
                          <m:num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9</m:t>
                                </m:r>
                                <m:rad>
                                  <m:radPr/>
                                  <m:deg/>
                                  <m:e>
                                    <m:box>
                                      <m:boxPr/>
                                      <m:e>
                                        <m:box>
                                          <m:boxPr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代入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V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9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+3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19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故选 D。</w:t>
      </w:r>
    </w:p>
    <w:p w14:paraId="7CED8F4B">
      <w:r>
        <w:rPr>
          <w:rFonts w:ascii="宋体" w:hAnsi="宋体" w:eastAsia="宋体"/>
          <w:b/>
          <w:i w:val="0"/>
          <w:sz w:val="21"/>
        </w:rPr>
        <w:t>6.</w:t>
      </w:r>
    </w:p>
    <w:p w14:paraId="42891336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 w14:paraId="54AE75D9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因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两组有标号。若甲、乙在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组还需从其余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人中选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人，且丙、丁不能同时在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组。分类讨论：丙在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组、丁在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组，有 </w:t>
      </w:r>
      <m:oMath>
        <m:box>
          <m:boxPr/>
          <m:e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种；丁在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组、丙在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组，同理有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种。故甲、乙在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组时共有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种方案。甲、乙在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组时同理也有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种方案，所以总数为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8+8=16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C。</w:t>
      </w:r>
    </w:p>
    <w:p w14:paraId="232F75C7">
      <w:r>
        <w:rPr>
          <w:rFonts w:ascii="宋体" w:hAnsi="宋体" w:eastAsia="宋体"/>
          <w:b/>
          <w:i w:val="0"/>
          <w:sz w:val="21"/>
        </w:rPr>
        <w:t>7.</w:t>
      </w:r>
    </w:p>
    <w:p w14:paraId="1CB0BF6F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 w14:paraId="5DD4E306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，原式化为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=8sin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因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为第二象限角，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，两边除以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=4cos2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=4(2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−1)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解得 </w:t>
      </w:r>
      <m:oMath>
        <m:box>
          <m:boxPr/>
          <m:e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。第二象限中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，于是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1+sin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2−cos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1+</m:t>
                    </m:r>
                    <m:f>
                      <m:fPr/>
                      <m:num>
                        <m:box>
                          <m:box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box>
                      </m:num>
                      <m:den>
                        <m:box>
                          <m:boxPr/>
                          <m:e>
                            <m:rad>
                              <m:radPr/>
                              <m:deg/>
                              <m:e>
                                <m:box>
                                  <m:boxPr/>
                                  <m:e>
                                    <m:box>
                                      <m:boxPr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5</m:t>
                                        </m:r>
                                      </m:e>
                                    </m:box>
                                  </m:e>
                                </m:box>
                              </m:e>
                            </m:rad>
                          </m:e>
                        </m:box>
                      </m:den>
                    </m:f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2+</m:t>
                    </m:r>
                    <m:f>
                      <m:fPr/>
                      <m:num>
                        <m:box>
                          <m:box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num>
                      <m:den>
                        <m:box>
                          <m:boxPr/>
                          <m:e>
                            <m:rad>
                              <m:radPr/>
                              <m:deg/>
                              <m:e>
                                <m:box>
                                  <m:boxPr/>
                                  <m:e>
                                    <m:box>
                                      <m:boxPr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5</m:t>
                                        </m:r>
                                      </m:e>
                                    </m:box>
                                  </m:e>
                                </m:box>
                              </m:e>
                            </m:rad>
                          </m:e>
                        </m:box>
                      </m:den>
                    </m:f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故选 C。</w:t>
      </w:r>
    </w:p>
    <w:p w14:paraId="5F95337C">
      <w:r>
        <w:rPr>
          <w:rFonts w:ascii="宋体" w:hAnsi="宋体" w:eastAsia="宋体"/>
          <w:b/>
          <w:i w:val="0"/>
          <w:sz w:val="21"/>
        </w:rPr>
        <w:t>8.</w:t>
      </w:r>
    </w:p>
    <w:p w14:paraId="7A983406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 w14:paraId="33A55521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由条件得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+2)=−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+4)=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，又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为偶函数，故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(4−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∈[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都在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[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,3]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(4−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(4−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化简得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+4)(2−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恒成立，所以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。又令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(1)+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(−1)=0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及偶性得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+2)=−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(3)=−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，即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9+3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代入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D。</w:t>
      </w:r>
    </w:p>
    <w:p w14:paraId="00B9CD2A">
      <w:r>
        <w:rPr>
          <w:rFonts w:ascii="黑体" w:hAnsi="黑体" w:eastAsia="黑体"/>
          <w:b/>
          <w:i w:val="0"/>
          <w:sz w:val="26"/>
        </w:rPr>
        <w:t>二、多选题</w:t>
      </w:r>
    </w:p>
    <w:p w14:paraId="16D1B696">
      <w:r>
        <w:rPr>
          <w:rFonts w:ascii="宋体" w:hAnsi="宋体" w:eastAsia="宋体"/>
          <w:b/>
          <w:i w:val="0"/>
          <w:sz w:val="21"/>
        </w:rPr>
        <w:t>9.</w:t>
      </w:r>
    </w:p>
    <w:p w14:paraId="3079D6CD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BC</w:t>
      </w:r>
    </w:p>
    <w:p w14:paraId="423102B7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⊙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的方程可化为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−3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−4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=25−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，圆心为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(3,4)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，A 错。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时，半径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，圆心到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轴的距离为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轴相切，B 正确。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=−11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−1=5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，所以两圆内切，C 正确。若两圆相交，两圆方程相减得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+8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−1=0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D 错。故选 BC。</w:t>
      </w:r>
    </w:p>
    <w:p w14:paraId="50A2FFE3">
      <w:r>
        <w:rPr>
          <w:rFonts w:ascii="宋体" w:hAnsi="宋体" w:eastAsia="宋体"/>
          <w:b/>
          <w:i w:val="0"/>
          <w:sz w:val="21"/>
        </w:rPr>
        <w:t>10.</w:t>
      </w:r>
    </w:p>
    <w:p w14:paraId="242523A1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ACD</w:t>
      </w:r>
    </w:p>
    <w:p w14:paraId="0FD08B81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−1=0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+1)(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−1)=0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，A 正确。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(1−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q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q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[1−(−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，B 错。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因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+2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(1+2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，C 正确。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记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nary>
              <m:naryPr>
                <m:chr m:val="∑"/>
                <m:limLoc m:val="undOvr"/>
              </m:naryPr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=1</m:t>
                    </m:r>
                  </m:e>
                </m:box>
              </m:sub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p>
              <m:e>
                <m:sSub>
                  <m:sSub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</m:sub>
                </m:sSub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，因为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(1−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nary>
              <m:naryPr>
                <m:chr m:val="∑"/>
                <m:limLoc m:val="undOvr"/>
              </m:naryPr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=1</m:t>
                    </m:r>
                  </m:e>
                </m:box>
              </m:sub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p>
              <m:e>
                <m:sSup>
                  <m:sSup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q</m:t>
                    </m:r>
                  </m:e>
                  <m:sup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</m:sup>
                </m:sSup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nary>
              <m:naryPr>
                <m:chr m:val="∑"/>
                <m:limLoc m:val="undOvr"/>
              </m:naryPr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=1</m:t>
                    </m:r>
                  </m:e>
                </m:box>
              </m:sub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p>
              <m:e>
                <m:sSup>
                  <m:sSup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q</m:t>
                    </m:r>
                  </m:e>
                  <m:sup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=−</m:t>
                </m:r>
                <m:f>
                  <m:fPr/>
                  <m:num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e>
                    </m:box>
                  </m:num>
                  <m:den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[1−(−</m:t>
                </m:r>
                <m:f>
                  <m:fPr/>
                  <m:num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e>
                    </m:box>
                  </m:num>
                  <m:den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den>
                </m:f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]&lt;0</m:t>
                </m:r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，D 正确。故选 ACD。</w:t>
      </w:r>
    </w:p>
    <w:p w14:paraId="7F2C1C5B">
      <w:r>
        <w:rPr>
          <w:rFonts w:ascii="宋体" w:hAnsi="宋体" w:eastAsia="宋体"/>
          <w:b/>
          <w:i w:val="0"/>
          <w:sz w:val="21"/>
        </w:rPr>
        <w:t>11.</w:t>
      </w:r>
    </w:p>
    <w:p w14:paraId="0BA5C3C0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ABD</w:t>
      </w:r>
    </w:p>
    <w:p w14:paraId="543296E9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=4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px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，准线为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，A 正确。直线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。联立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=8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+(2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−8)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，其判别式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Δ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=(2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−8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−4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=32(2−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所以无交点时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Δ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，B 正确。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若唯一交点为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，切点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(1,2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，焦点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(2,0)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。此时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boxPr/>
          <m:e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，两直线夹角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θ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box>
              <m:boxPr/>
              <m:e>
                <m:d>
                  <m:dPr>
                    <m:begChr m:val="|"/>
                    <m:endChr m:val="|"/>
                  </m:dPr>
                  <m:e>
                    <m:box>
                      <m:boxPr/>
                      <m:e>
                        <m:f>
                          <m:fPr/>
                          <m:num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−2</m:t>
                                </m:r>
                                <m:rad>
                                  <m:radPr/>
                                  <m:deg/>
                                  <m:e>
                                    <m:box>
                                      <m:boxPr/>
                                      <m:e>
                                        <m:box>
                                          <m:boxPr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−</m:t>
                                </m:r>
                                <m:rad>
                                  <m:radPr/>
                                  <m:deg/>
                                  <m:e>
                                    <m:box>
                                      <m:boxPr/>
                                      <m:e>
                                        <m:box>
                                          <m:boxPr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1+(−2</m:t>
                                </m:r>
                                <m:rad>
                                  <m:radPr/>
                                  <m:deg/>
                                  <m:e>
                                    <m:box>
                                      <m:boxPr/>
                                      <m:e>
                                        <m:box>
                                          <m:boxPr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)</m:t>
                                </m:r>
                                <m:rad>
                                  <m:radPr/>
                                  <m:deg/>
                                  <m:e>
                                    <m:box>
                                      <m:boxPr/>
                                      <m:e>
                                        <m:box>
                                          <m:boxPr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=tan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而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上且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为等边三角形，直线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的夹角必须为 </w:t>
      </w:r>
      <m:oMath>
        <m:box>
          <m:boxPr/>
          <m:e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，故焦点不在直线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上，C 错。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l:y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8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f>
                      <m:fPr/>
                      <m:num>
                        <m:box>
                          <m:boxPr/>
                          <m:e>
                            <m:sSup>
                              <m:sSupPr/>
                              <m:e>
                                <m:r>
                                  <m:rPr/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num>
                      <m:den>
                        <m:box>
                          <m:box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4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+2|</m:t>
                    </m:r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f>
                      <m:fPr/>
                      <m:num>
                        <m:box>
                          <m:box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−2</m:t>
                            </m:r>
                            <m:sSup>
                              <m:sSup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num>
                      <m:den>
                        <m:box>
                          <m:box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4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+1</m:t>
                    </m:r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等边三角形以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为底时，面积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min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D 正确。故选 ABD。</w:t>
      </w:r>
    </w:p>
    <w:p w14:paraId="1D2419B1">
      <w:r>
        <w:rPr>
          <w:rFonts w:ascii="黑体" w:hAnsi="黑体" w:eastAsia="黑体"/>
          <w:b/>
          <w:i w:val="0"/>
          <w:sz w:val="26"/>
        </w:rPr>
        <w:t>三、填空题</w:t>
      </w:r>
    </w:p>
    <w:p w14:paraId="6CF7C625">
      <w:r>
        <w:rPr>
          <w:rFonts w:ascii="宋体" w:hAnsi="宋体" w:eastAsia="宋体"/>
          <w:b/>
          <w:i w:val="0"/>
          <w:sz w:val="21"/>
        </w:rPr>
        <w:t>12.</w:t>
      </w:r>
    </w:p>
    <w:p w14:paraId="591DFA5F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24</m:t>
            </m:r>
          </m:e>
        </m:box>
      </m:oMath>
    </w:p>
    <w:p w14:paraId="35684C7F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设公差为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+3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5=−1+3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。因此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(2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+5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)=3(−2+10)=24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 w14:paraId="7240A71F">
      <w:r>
        <w:rPr>
          <w:rFonts w:ascii="宋体" w:hAnsi="宋体" w:eastAsia="宋体"/>
          <w:b/>
          <w:i w:val="0"/>
          <w:sz w:val="21"/>
        </w:rPr>
        <w:t>13.</w:t>
      </w:r>
    </w:p>
    <w:p w14:paraId="5B186304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(4,+∞)</m:t>
            </m:r>
          </m:e>
        </m:box>
      </m:oMath>
    </w:p>
    <w:p w14:paraId="3BEA1135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boxPr/>
          <m:e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，原方程等价于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一一对应，两个零点等价于上式有两个正根。当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当且仅当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时取等号。所以要有两个正根，需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(4,+∞)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 w14:paraId="4494459E">
      <w:r>
        <w:rPr>
          <w:rFonts w:ascii="宋体" w:hAnsi="宋体" w:eastAsia="宋体"/>
          <w:b/>
          <w:i w:val="0"/>
          <w:sz w:val="21"/>
        </w:rPr>
        <w:t>14.</w:t>
      </w:r>
    </w:p>
    <w:p w14:paraId="487200D0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</w:p>
    <w:p w14:paraId="7D35476F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由球的体积可得外接球半径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/>
              <w:rPr>
                <w:rFonts w:ascii="Cambria Math" w:hAnsi="Cambria Math" w:cs="Cambria Math"/>
                <w:sz w:val="21"/>
                <w:szCs w:val="21"/>
              </w:rPr>
              <m:t>π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=4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/>
              <w:rPr>
                <w:rFonts w:ascii="Cambria Math" w:hAnsi="Cambria Math" w:cs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设等边三角形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的中心为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，外接圆半径为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，边长为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GB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GC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在过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且垂直于平面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的直线上。设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即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=2−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。球心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也在直线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上。取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为原点，令平面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(0,0,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；球心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(0,0,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。由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的距离均为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hz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h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1−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h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再代入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(1−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2−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(1−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u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u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化简得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1=6−3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u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。又等边三角形外接圆半径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。于是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△ABC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 w14:paraId="0D677665">
      <w:r>
        <w:rPr>
          <w:rFonts w:ascii="黑体" w:hAnsi="黑体" w:eastAsia="黑体"/>
          <w:b/>
          <w:i w:val="0"/>
          <w:sz w:val="26"/>
        </w:rPr>
        <w:t>四、解答题</w:t>
      </w:r>
    </w:p>
    <w:p w14:paraId="4C103C6B">
      <w:r>
        <w:rPr>
          <w:rFonts w:ascii="宋体" w:hAnsi="宋体" w:eastAsia="宋体"/>
          <w:b/>
          <w:i w:val="0"/>
          <w:sz w:val="21"/>
        </w:rPr>
        <w:t>15.</w:t>
      </w:r>
    </w:p>
    <w:p w14:paraId="1A4ED65B">
      <w:pPr>
        <w:jc w:val="center"/>
      </w:pPr>
      <w:r>
        <w:drawing>
          <wp:inline distT="0" distB="0" distL="114300" distR="114300">
            <wp:extent cx="3239770" cy="1205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77E6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第一四分位数为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362.5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377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；(2)(i)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=0.3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；(ii)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)=30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)=21</m:t>
            </m:r>
          </m:e>
        </m:box>
      </m:oMath>
    </w:p>
    <w:p w14:paraId="0DDED504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（i）设第一四分位数为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10×0.01+(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−355)×0.02=0.25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=362.5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10×0.01+10×0.02+10×0.015+(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−375)×0.025=0.5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=377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所以第一四分位数为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362.5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377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（ii）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limUpp>
              <m:limUp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^</m:t>
                </m:r>
              </m:lim>
            </m:limUp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=0.01×10+0.02×10=0.3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由题意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X~B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(100,0.3)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)=100×0.3=30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)=100×0.3×0.7=21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 w14:paraId="3D28FE80">
      <w:r>
        <w:rPr>
          <w:rFonts w:ascii="宋体" w:hAnsi="宋体" w:eastAsia="宋体"/>
          <w:b/>
          <w:i w:val="0"/>
          <w:sz w:val="21"/>
        </w:rPr>
        <w:t>16.</w:t>
      </w:r>
    </w:p>
    <w:p w14:paraId="2175C564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 </w:t>
      </w:r>
      <m:oMath>
        <m:box>
          <m:boxPr/>
          <m:e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</w:p>
    <w:p w14:paraId="3F19CF3B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（1）由已知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AE⟂CE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AE⟂DE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DE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BCD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BCD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BCD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CD⟂AE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CD⟂AD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ADE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ADE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ADE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CD⟂AB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（2）建立空间直角坐标系：取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轴，过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且在平面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BCD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内垂直于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轴。可设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(0,0,0)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(2,0,0)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(−1,0,0)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(0,0,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。由（1）知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ADE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∥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轴。又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，不妨取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(2,2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于是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AD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=(2,0,−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=(−1,0,−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AC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=(2,2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,−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设平面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的法向量为 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 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AB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AC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Para>
        <m:oMath>
          <m:box>
            <m:boxPr/>
            <m:e>
              <m:box>
                <m:boxPr/>
                <m:e>
                  <m:d>
                    <m:dPr>
                      <m:begChr m:val="{"/>
                      <m:endChr m:val=""/>
                    </m:dPr>
                    <m:e>
                      <m:box>
                        <m:boxPr/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</m:mPr>
                            <m:mr>
                              <m:e>
                                <m:box>
                                  <m:boxPr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−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−</m:t>
                                    </m:r>
                                    <m:rad>
                                      <m:radPr/>
                                      <m:deg/>
                                      <m:e>
                                        <m:box>
                                          <m:boxPr/>
                                          <m:e>
                                            <m:box>
                                              <m:boxPr/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Cambria Math"/>
                                                    <w:sz w:val="21"/>
                                                    <w:szCs w:val="21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box>
                                          </m:e>
                                        </m:box>
                                      </m:e>
                                    </m:rad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=0,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boxPr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+2</m:t>
                                    </m:r>
                                    <m:rad>
                                      <m:radPr/>
                                      <m:deg/>
                                      <m:e>
                                        <m:box>
                                          <m:boxPr/>
                                          <m:e>
                                            <m:box>
                                              <m:boxPr/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Cambria Math"/>
                                                    <w:sz w:val="21"/>
                                                    <w:szCs w:val="21"/>
                                                  </w:rPr>
                                                  <m:t>3</m:t>
                                                </m:r>
                                              </m:e>
                                            </m:box>
                                          </m:e>
                                        </m:box>
                                      </m:e>
                                    </m:rad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−</m:t>
                                    </m:r>
                                    <m:rad>
                                      <m:radPr/>
                                      <m:deg/>
                                      <m:e>
                                        <m:box>
                                          <m:boxPr/>
                                          <m:e>
                                            <m:box>
                                              <m:boxPr/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Cambria Math"/>
                                                    <w:sz w:val="21"/>
                                                    <w:szCs w:val="21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box>
                                          </m:e>
                                        </m:box>
                                      </m:e>
                                    </m:rad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=0.</m:t>
                                    </m:r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取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6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，所以可取 </w:t>
      </w:r>
      <m:oMath>
        <m:box>
          <m:boxPr/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=(−2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6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,2)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|=3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所成角为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θ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groupChr>
                      <m:groupChrPr>
                        <m:chr m:val="→"/>
                        <m:pos m:val="top"/>
                        <m:vertJc m:val="bot"/>
                      </m:groupChrPr>
                      <m:e>
                        <m:box>
                          <m:box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AD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·</m:t>
                    </m:r>
                    <m:groupChr>
                      <m:groupChrPr>
                        <m:chr m:val="→"/>
                        <m:pos m:val="top"/>
                        <m:vertJc m:val="bot"/>
                      </m:groupChrPr>
                      <m:e>
                        <m:box>
                          <m:box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n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groupChr>
                      <m:groupChrPr>
                        <m:chr m:val="→"/>
                        <m:pos m:val="top"/>
                        <m:vertJc m:val="bot"/>
                      </m:groupChrPr>
                      <m:e>
                        <m:box>
                          <m:box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AD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||</m:t>
                    </m:r>
                    <m:groupChr>
                      <m:groupChrPr>
                        <m:chr m:val="→"/>
                        <m:pos m:val="top"/>
                        <m:vertJc m:val="bot"/>
                      </m:groupChrPr>
                      <m:e>
                        <m:box>
                          <m:box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n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|2(−2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)+(−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)·2|</m:t>
                    </m:r>
                  </m:e>
                </m:box>
              </m:num>
              <m:den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·3</m:t>
                    </m:r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 w14:paraId="23180673">
      <w:r>
        <w:rPr>
          <w:rFonts w:ascii="宋体" w:hAnsi="宋体" w:eastAsia="宋体"/>
          <w:b/>
          <w:i w:val="0"/>
          <w:sz w:val="21"/>
        </w:rPr>
        <w:t>17.</w:t>
      </w:r>
    </w:p>
    <w:p w14:paraId="797A26AA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3+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</w:p>
    <w:p w14:paraId="0EBB2E65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)=−cos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。代入已知等式，得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。又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=−cos(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因此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中必有一个角为钝角，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△ABC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为钝角三角形。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（2）因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∈(0,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1−</m:t>
                        </m:r>
                        <m:sSup>
                          <m:sSupPr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由面积公式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/>
              <w:rPr>
                <w:rFonts w:ascii="Cambria Math" w:hAnsi="Cambria Math" w:cs="Cambria Math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/>
              <w:rPr>
                <w:rFonts w:ascii="Cambria Math" w:hAnsi="Cambria Math" w:cs="Cambria Math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由正弦定理，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，于是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ac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代入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。由余弦定理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即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−2·2·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，因此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=5+4=9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=3+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 w14:paraId="3DD72127">
      <w:r>
        <w:rPr>
          <w:rFonts w:ascii="宋体" w:hAnsi="宋体" w:eastAsia="宋体"/>
          <w:b/>
          <w:i w:val="0"/>
          <w:sz w:val="21"/>
        </w:rPr>
        <w:t>18.</w:t>
      </w:r>
    </w:p>
    <w:p w14:paraId="05CEC9F2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boxPr/>
          <m:e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；(2)(a)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+4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；(b) 当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有中心点 </w:t>
      </w:r>
      <m:oMath>
        <m:box>
          <m:boxPr/>
          <m:e>
            <m:box>
              <m:boxPr/>
              <m:e>
                <m:d>
                  <m:d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f>
                          <m:fPr/>
                          <m:num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  <m:sSub>
                                  <m:sSubPr/>
                                  <m:e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boxPr/>
                              <m:e>
                                <m:sSubSup>
                                  <m:sSubSupPr/>
                                  <m:e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−2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,0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；当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|&gt;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为椭圆，当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0&lt;|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|&lt;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为双曲线。</w:t>
      </w:r>
    </w:p>
    <w:p w14:paraId="1266E5EB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（1）椭圆半焦距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−1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，焦点为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，过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垂直于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轴的直线为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。代入椭圆方程得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=1−</m:t>
            </m:r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−1</m:t>
                    </m:r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该弦长为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，由题意 </w:t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</m:box>
              </m:num>
              <m:den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ad>
                      <m:radPr/>
                      <m:deg/>
                      <m:e>
                        <m:box>
                          <m:boxPr/>
                          <m:e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（2）（a）由（1）可知椭圆方程为 </w:t>
      </w:r>
      <m:oMath>
        <m:box>
          <m:boxPr/>
          <m:e>
            <m:f>
              <m:fPr/>
              <m:num>
                <m:box>
                  <m:boxPr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(0,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。直线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num>
              <m:den>
                <m:box>
                  <m:box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/>
              <m:num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</m:box>
              </m:num>
              <m:den>
                <m:box>
                  <m:box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上，得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</m:box>
              </m:num>
              <m:den>
                <m:box>
                  <m:box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；由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上，得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num>
              <m:den>
                <m:box>
                  <m:box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在椭圆上，代入得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sSup>
              <m:sSupPr/>
              <m:e>
                <m:box>
                  <m:boxPr/>
                  <m:e>
                    <m:d>
                      <m:dPr/>
                      <m:e>
                        <m:box>
                          <m:boxPr/>
                          <m:e>
                            <m:f>
                              <m:fPr/>
                              <m:num>
                                <m:box>
                                  <m:boxPr/>
                                  <m:e>
                                    <m:sSub>
                                      <m:sSubPr/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x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boxPr/>
                                  <m:e>
                                    <m:sSub>
                                      <m:sSubPr/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−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x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/>
              <m:e>
                <m:box>
                  <m:boxPr/>
                  <m:e>
                    <m:d>
                      <m:dPr/>
                      <m:e>
                        <m:box>
                          <m:boxPr/>
                          <m:e>
                            <m:f>
                              <m:fPr/>
                              <m:num>
                                <m:box>
                                  <m:boxPr/>
                                  <m:e>
                                    <m:sSub>
                                      <m:sSubPr/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y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boxPr/>
                                  <m:e>
                                    <m:sSub>
                                      <m:sSubPr/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−</m:t>
                                    </m:r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x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整理得轨迹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+4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（2）（b）对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的方程配方。若 </w:t>
      </w:r>
      <m:oMath>
        <m:box>
          <m:boxPr/>
          <m:e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−2)</m:t>
            </m:r>
            <m:sSup>
              <m:sSupPr/>
              <m:e>
                <m:box>
                  <m:boxPr/>
                  <m:e>
                    <m:d>
                      <m:dPr/>
                      <m:e>
                        <m:box>
                          <m:boxPr/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f>
                              <m:fPr/>
                              <m:num>
                                <m:box>
                                  <m:boxPr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  <m:sSub>
                                      <m:sSubPr/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box>
                              </m:num>
                              <m:den>
                                <m:box>
                                  <m:boxPr/>
                                  <m:e>
                                    <m:sSubSup>
                                      <m:sSubSupPr/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−2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4</m:t>
                        </m:r>
                      </m:sup>
                    </m:sSubSup>
                  </m:e>
                </m:box>
              </m:num>
              <m:den>
                <m:box>
                  <m:boxPr/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boxPr/>
          <m:e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，方程化为抛物线，无中心点。若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存在唯一中心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box>
              <m:boxPr/>
              <m:e>
                <m:d>
                  <m:d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f>
                          <m:fPr/>
                          <m:num>
                            <m:box>
                              <m:boxPr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  <m:sSub>
                                  <m:sSubPr/>
                                  <m:e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boxPr/>
                              <m:e>
                                <m:sSubSup>
                                  <m:sSubSupPr/>
                                  <m:e>
                                    <m:r>
                                      <m:rPr/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−2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,0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boxPr/>
          <m:e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±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时，将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平移至中心在原点的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，其方程可写为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</m:t>
            </m:r>
            <m:sSubSup>
              <m:sSub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/>
              <m:num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4</m:t>
                        </m:r>
                      </m:sup>
                    </m:sSubSup>
                  </m:e>
                </m:box>
              </m:num>
              <m:den>
                <m:box>
                  <m:boxPr/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|&gt;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为椭圆；若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0&lt;|</m:t>
            </m:r>
            <m:sSub>
              <m:sSub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|&lt;</m:t>
            </m:r>
            <m:rad>
              <m:radPr/>
              <m:deg/>
              <m:e>
                <m:box>
                  <m:boxPr/>
                  <m:e>
                    <m:box>
                      <m:box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为双曲线。</w:t>
      </w:r>
    </w:p>
    <w:p w14:paraId="5D66FA1B">
      <w:r>
        <w:rPr>
          <w:rFonts w:ascii="宋体" w:hAnsi="宋体" w:eastAsia="宋体"/>
          <w:b/>
          <w:i w:val="0"/>
          <w:sz w:val="21"/>
        </w:rPr>
        <w:t>19.</w:t>
      </w:r>
    </w:p>
    <w:p w14:paraId="3DBDAABE"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=−3,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∈[2ln2,+∞)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；(3)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</m:e>
        </m:box>
      </m:oMath>
    </w:p>
    <w:p w14:paraId="387345CB"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（1）由切线方程得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，切线斜率为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(0)=1+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=−3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（2）此时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−3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，不等式可化为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)−(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−4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，则要求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。有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g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g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+2)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g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g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(0,+∞)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严格递增。要使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对任意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恒成立，需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(0)≥0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)≥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−4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+1≥1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。整理得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−4)≥0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，又必须有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，即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≥ln4=2ln2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因此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[2ln2,+∞)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（3）设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)−2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≥0)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。求导得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)−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box>
                  <m:boxPr/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[(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设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+1+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)=(2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+3+2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box>
                  <m:boxPr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≥−2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(0)=2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+4≥0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，从而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，于是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)&gt;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(0)=0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&lt;−2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，则当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)→2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+4&lt;0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，故在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右侧有 </w:t>
      </w:r>
      <m:oMath>
        <m:box>
          <m:boxPr/>
          <m:e>
            <m:sSup>
              <m:sSupPr/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)&lt;0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，从而 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)&lt;0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，不满足条件。综上，</w:t>
      </w:r>
      <m:oMath>
        <m:box>
          <m:boxPr/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的最小值为 </w:t>
      </w:r>
      <m:oMath>
        <m:box>
          <m:boxPr/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C1A50"/>
    <w:rsid w:val="00FC693F"/>
    <w:rsid w:val="75E5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1031</Words>
  <Characters>1410</Characters>
  <Lines>0</Lines>
  <Paragraphs>0</Paragraphs>
  <TotalTime>0</TotalTime>
  <ScaleCrop>false</ScaleCrop>
  <LinksUpToDate>false</LinksUpToDate>
  <CharactersWithSpaces>1638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白金</cp:lastModifiedBy>
  <dcterms:modified xsi:type="dcterms:W3CDTF">2026-09-26T05:49:34Z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eyJoZGlkIjoiZDZjODk4YzdlYzlmZDVjODkyNWU0OGVjYWY4YmY4OTEiLCJ1c2VySWQiOiI2NTYyMTY4ODkifQ==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92F0DA103A184A50A984DAD5EA794A0D_12</vt:lpwstr>
  </property>
</Properties>
</file>